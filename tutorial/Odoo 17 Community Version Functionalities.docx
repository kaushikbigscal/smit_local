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Effezzient Functionalities</w:t>
      </w:r>
    </w:p>
    <w:p w14:paraId="00000002">
      <w:pPr>
        <w:ind w:left="0" w:firstLine="0"/>
        <w:rPr>
          <w:rFonts w:hint="default" w:ascii="Times New Roman" w:hAnsi="Times New Roman" w:cs="Times New Roman"/>
          <w:b/>
          <w:sz w:val="28"/>
          <w:szCs w:val="28"/>
        </w:rPr>
      </w:pPr>
    </w:p>
    <w:p w14:paraId="6C56CE35">
      <w:pPr>
        <w:ind w:left="0" w:firstLine="0"/>
        <w:jc w:val="center"/>
        <w:rPr>
          <w:rFonts w:hint="default" w:ascii="Times New Roman" w:hAnsi="Times New Roman" w:cs="Times New Roman"/>
          <w:b/>
          <w:sz w:val="24"/>
          <w:szCs w:val="24"/>
          <w:rtl w:val="0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Discuss:</w:t>
      </w:r>
    </w:p>
    <w:p w14:paraId="00000005">
      <w:pPr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Messaging and Chat:</w:t>
      </w:r>
    </w:p>
    <w:p w14:paraId="00000006"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Real-time messaging for internal communication.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Create individual or group chats for different teams or projects.</w:t>
      </w:r>
    </w:p>
    <w:p w14:paraId="00000008">
      <w:pPr>
        <w:numPr>
          <w:ilvl w:val="0"/>
          <w:numId w:val="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Basic text formatting, emojis, and file attachments for messages.</w:t>
      </w:r>
    </w:p>
    <w:p w14:paraId="00000009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Channels:</w:t>
      </w:r>
    </w:p>
    <w:p w14:paraId="0000000A"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Create public or private channels to organize discussions by topic or department.</w:t>
      </w:r>
    </w:p>
    <w:p w14:paraId="0000000B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Users can join or leave channels as needed.</w:t>
      </w:r>
    </w:p>
    <w:p w14:paraId="0000000C"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Manage notifications for specific channels to stay informed.</w:t>
      </w:r>
    </w:p>
    <w:p w14:paraId="0000000D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Inbox Management:</w:t>
      </w:r>
    </w:p>
    <w:p w14:paraId="0000000E">
      <w:pPr>
        <w:numPr>
          <w:ilvl w:val="0"/>
          <w:numId w:val="3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Centralized inbox view for all messages and notifications.</w:t>
      </w:r>
    </w:p>
    <w:p w14:paraId="0000000F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Mark messages as read/unread or archive them for better management.</w:t>
      </w:r>
    </w:p>
    <w:p w14:paraId="00000010">
      <w:pPr>
        <w:numPr>
          <w:ilvl w:val="0"/>
          <w:numId w:val="3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Filter messages by sender or content for quick access.</w:t>
      </w:r>
    </w:p>
    <w:p w14:paraId="00000011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Notifications:</w:t>
      </w:r>
    </w:p>
    <w:p w14:paraId="00000012">
      <w:pPr>
        <w:numPr>
          <w:ilvl w:val="0"/>
          <w:numId w:val="4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Receive in-app notifications for new messages, mentions, and channel updates.</w:t>
      </w:r>
    </w:p>
    <w:p w14:paraId="00000013">
      <w:pPr>
        <w:numPr>
          <w:ilvl w:val="0"/>
          <w:numId w:val="4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Basic notification settings to enable or disable alerts.</w:t>
      </w:r>
    </w:p>
    <w:p w14:paraId="00000014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Mentions:</w:t>
      </w:r>
    </w:p>
    <w:p w14:paraId="00000015">
      <w:pPr>
        <w:numPr>
          <w:ilvl w:val="0"/>
          <w:numId w:val="5"/>
        </w:numPr>
        <w:spacing w:before="24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Use </w:t>
      </w:r>
      <w:r>
        <w:rPr>
          <w:rFonts w:hint="default" w:ascii="Times New Roman" w:hAnsi="Times New Roman" w:cs="Times New Roman"/>
          <w:color w:val="188038"/>
          <w:sz w:val="21"/>
          <w:szCs w:val="21"/>
          <w:rtl w:val="0"/>
        </w:rPr>
        <w:t>@mentions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 to tag colleagues and draw their attention to specific messages.</w:t>
      </w:r>
    </w:p>
    <w:p w14:paraId="00000016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File Sharing:</w:t>
      </w:r>
    </w:p>
    <w:p w14:paraId="00000017">
      <w:pPr>
        <w:numPr>
          <w:ilvl w:val="0"/>
          <w:numId w:val="6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Share basic files and attachments within chats and channels.</w:t>
      </w:r>
    </w:p>
    <w:p w14:paraId="00000018">
      <w:pPr>
        <w:numPr>
          <w:ilvl w:val="0"/>
          <w:numId w:val="6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Upload and download files directly in the chat interface.</w:t>
      </w:r>
    </w:p>
    <w:p w14:paraId="00000019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Search and Filter:</w:t>
      </w:r>
    </w:p>
    <w:p w14:paraId="0000001A">
      <w:pPr>
        <w:numPr>
          <w:ilvl w:val="0"/>
          <w:numId w:val="7"/>
        </w:numPr>
        <w:spacing w:before="24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Search functionality to find messages or discussions using keywords.</w:t>
      </w:r>
    </w:p>
    <w:p w14:paraId="0000001B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Integration with Other Effezzient</w:t>
      </w:r>
      <w:r>
        <w:rPr>
          <w:rFonts w:hint="default" w:ascii="Times New Roman" w:hAnsi="Times New Roman" w:cs="Times New Roman"/>
          <w:b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Apps:</w:t>
      </w:r>
    </w:p>
    <w:p w14:paraId="0000001C">
      <w:pPr>
        <w:numPr>
          <w:ilvl w:val="0"/>
          <w:numId w:val="8"/>
        </w:numPr>
        <w:spacing w:before="24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For linked discussions, basic integration with other Effezzient</w:t>
      </w:r>
      <w:r>
        <w:rPr>
          <w:rFonts w:hint="default" w:ascii="Times New Roman" w:hAnsi="Times New Roman" w:cs="Times New Roman"/>
          <w:sz w:val="21"/>
          <w:szCs w:val="21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apps, such as CRM, Project, and Sales.</w:t>
      </w:r>
    </w:p>
    <w:p w14:paraId="0000001D">
      <w:pPr>
        <w:spacing w:before="240" w:after="240"/>
        <w:rPr>
          <w:rFonts w:hint="default" w:ascii="Times New Roman" w:hAnsi="Times New Roman" w:cs="Times New Roman"/>
          <w:sz w:val="20"/>
          <w:szCs w:val="20"/>
        </w:rPr>
      </w:pPr>
    </w:p>
    <w:p w14:paraId="0000001E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</w:rPr>
        <w:br w:type="page"/>
      </w:r>
    </w:p>
    <w:p w14:paraId="0000001F">
      <w:pPr>
        <w:spacing w:before="240" w:after="24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Contact Module:</w:t>
      </w:r>
    </w:p>
    <w:p w14:paraId="00000020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Centralized Contact Management:</w:t>
      </w:r>
    </w:p>
    <w:p w14:paraId="00000021">
      <w:pPr>
        <w:numPr>
          <w:ilvl w:val="0"/>
          <w:numId w:val="9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Store and manage all contact details (e.g., name, address, phone number, email, and website) in one place.</w:t>
      </w:r>
    </w:p>
    <w:p w14:paraId="00000022"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Maintain a database of customers, vendors, employees, and partners with separate categories for individuals and companies.</w:t>
      </w:r>
    </w:p>
    <w:p w14:paraId="00000023">
      <w:pPr>
        <w:numPr>
          <w:ilvl w:val="0"/>
          <w:numId w:val="9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Add custom fields to capture additional information specific to your business needs.</w:t>
      </w:r>
    </w:p>
    <w:p w14:paraId="00000024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Contact Segmentation:</w:t>
      </w:r>
    </w:p>
    <w:p w14:paraId="00000025">
      <w:pPr>
        <w:numPr>
          <w:ilvl w:val="0"/>
          <w:numId w:val="10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Categorize contacts using tags, types (e.g., customer, vendor), or custom fields.</w:t>
      </w:r>
    </w:p>
    <w:p w14:paraId="00000026">
      <w:pPr>
        <w:numPr>
          <w:ilvl w:val="0"/>
          <w:numId w:val="10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tags for quick filtering and segmentation of contacts, such as by region, type of business, or industry.</w:t>
      </w:r>
    </w:p>
    <w:p w14:paraId="00000027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Address and Location Management:</w:t>
      </w:r>
    </w:p>
    <w:p w14:paraId="00000028">
      <w:pPr>
        <w:numPr>
          <w:ilvl w:val="0"/>
          <w:numId w:val="1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Manage multiple addresses for each contact (e.g., billing, shipping).</w:t>
      </w:r>
    </w:p>
    <w:p w14:paraId="00000029">
      <w:pPr>
        <w:numPr>
          <w:ilvl w:val="0"/>
          <w:numId w:val="1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Geolocation support to map addresses for easy reference and routing.</w:t>
      </w:r>
    </w:p>
    <w:p w14:paraId="0000002A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Integration with Other Effezzient</w:t>
      </w:r>
      <w:r>
        <w:rPr>
          <w:rFonts w:hint="default" w:ascii="Times New Roman" w:hAnsi="Times New Roman" w:cs="Times New Roman"/>
          <w:b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Apps:</w:t>
      </w:r>
    </w:p>
    <w:p w14:paraId="0000002B">
      <w:pPr>
        <w:numPr>
          <w:ilvl w:val="0"/>
          <w:numId w:val="12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Integrate seamlessly with other Effezzient</w:t>
      </w:r>
      <w:r>
        <w:rPr>
          <w:rFonts w:hint="default" w:ascii="Times New Roman" w:hAnsi="Times New Roman" w:cs="Times New Roman"/>
          <w:sz w:val="21"/>
          <w:szCs w:val="21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apps, such as CRM, Sales, Purchases, and Accounting.</w:t>
      </w:r>
    </w:p>
    <w:p w14:paraId="0000002C">
      <w:pPr>
        <w:numPr>
          <w:ilvl w:val="0"/>
          <w:numId w:val="12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Automatically sync contact data across different apps, ensuring consistent and up-to-date information.</w:t>
      </w:r>
    </w:p>
    <w:p w14:paraId="0000002D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Import and Export Contacts:</w:t>
      </w:r>
    </w:p>
    <w:p w14:paraId="0000002E">
      <w:pPr>
        <w:numPr>
          <w:ilvl w:val="0"/>
          <w:numId w:val="13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Import contacts from CSV or Excel files to quickly populate the database.</w:t>
      </w:r>
    </w:p>
    <w:p w14:paraId="0000002F">
      <w:pPr>
        <w:numPr>
          <w:ilvl w:val="0"/>
          <w:numId w:val="13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Export contact lists to CSV or Excel for reporting or external use.</w:t>
      </w:r>
    </w:p>
    <w:p w14:paraId="00000030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Smart Filters and Search:</w:t>
      </w:r>
    </w:p>
    <w:p w14:paraId="00000031">
      <w:pPr>
        <w:numPr>
          <w:ilvl w:val="0"/>
          <w:numId w:val="14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It has advanced search and filter capabilities to find specific contacts based on multiple criteria.</w:t>
      </w:r>
    </w:p>
    <w:p w14:paraId="00000032">
      <w:pPr>
        <w:numPr>
          <w:ilvl w:val="0"/>
          <w:numId w:val="14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smart filters to quickly access frequently used segments or groups.</w:t>
      </w:r>
    </w:p>
    <w:p w14:paraId="00000033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Contact Hierarchies:</w:t>
      </w:r>
    </w:p>
    <w:p w14:paraId="00000034">
      <w:pPr>
        <w:numPr>
          <w:ilvl w:val="0"/>
          <w:numId w:val="15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Manage parent-child relationships between companies and their contacts, such as subsidiaries or departments.</w:t>
      </w:r>
    </w:p>
    <w:p w14:paraId="00000035">
      <w:pPr>
        <w:numPr>
          <w:ilvl w:val="0"/>
          <w:numId w:val="15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View and navigate through contact hierarchies to understand the organizational structure.</w:t>
      </w:r>
    </w:p>
    <w:p w14:paraId="00000036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Activities and Follow-ups:</w:t>
      </w:r>
    </w:p>
    <w:p w14:paraId="00000037">
      <w:pPr>
        <w:numPr>
          <w:ilvl w:val="0"/>
          <w:numId w:val="16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Schedule activities directly from the contact record, such as meetings, calls, or emails.</w:t>
      </w:r>
    </w:p>
    <w:p w14:paraId="7CF09869">
      <w:pPr>
        <w:numPr>
          <w:ilvl w:val="0"/>
          <w:numId w:val="16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b/>
          <w:sz w:val="21"/>
          <w:szCs w:val="21"/>
          <w:rtl w:val="0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Track past and upcoming activities, and set reminders for follow-ups.</w:t>
      </w:r>
    </w:p>
    <w:p w14:paraId="00000039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Notes and Internal Communication:</w:t>
      </w:r>
    </w:p>
    <w:p w14:paraId="0000003A">
      <w:pPr>
        <w:numPr>
          <w:ilvl w:val="0"/>
          <w:numId w:val="17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Add notes or comments to contact records for internal use.</w:t>
      </w:r>
    </w:p>
    <w:p w14:paraId="0000003B">
      <w:pPr>
        <w:numPr>
          <w:ilvl w:val="0"/>
          <w:numId w:val="17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Share important details or instructions with team members.</w:t>
      </w:r>
    </w:p>
    <w:p w14:paraId="0000003C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Access Rights and Privacy:</w:t>
      </w:r>
    </w:p>
    <w:p w14:paraId="0000003D">
      <w:pPr>
        <w:numPr>
          <w:ilvl w:val="0"/>
          <w:numId w:val="18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Control access to contact data using user roles and permissions.</w:t>
      </w:r>
    </w:p>
    <w:p w14:paraId="0000003E">
      <w:pPr>
        <w:numPr>
          <w:ilvl w:val="0"/>
          <w:numId w:val="18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Restrict access to sensitive contact information based on user roles.</w:t>
      </w:r>
    </w:p>
    <w:p w14:paraId="0000003F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Kanban and List Views:</w:t>
      </w:r>
    </w:p>
    <w:p w14:paraId="00000040">
      <w:pPr>
        <w:numPr>
          <w:ilvl w:val="0"/>
          <w:numId w:val="19"/>
        </w:numPr>
        <w:spacing w:before="24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different views (Kanban, List, Form) to organize and display contact information according to preferences.</w:t>
      </w:r>
    </w:p>
    <w:p w14:paraId="00000041">
      <w:pPr>
        <w:spacing w:before="240" w:after="24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</w:rPr>
        <w:br w:type="page"/>
      </w:r>
    </w:p>
    <w:p w14:paraId="00000042">
      <w:pPr>
        <w:spacing w:before="240" w:after="24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CRM (Customer Relationship Management)</w:t>
      </w:r>
    </w:p>
    <w:p w14:paraId="00000043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Lead and Opportunity Management:</w:t>
      </w:r>
    </w:p>
    <w:p w14:paraId="00000044">
      <w:pPr>
        <w:numPr>
          <w:ilvl w:val="0"/>
          <w:numId w:val="20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Capture and manage leads from various sources such as website forms, email, or manual entry.</w:t>
      </w:r>
    </w:p>
    <w:p w14:paraId="00000045">
      <w:pPr>
        <w:numPr>
          <w:ilvl w:val="0"/>
          <w:numId w:val="20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Convert leads into opportunities with a single click to start the sales process.</w:t>
      </w:r>
    </w:p>
    <w:p w14:paraId="00000046">
      <w:pPr>
        <w:numPr>
          <w:ilvl w:val="0"/>
          <w:numId w:val="20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Assign leads and opportunities to sales representatives or teams for follow-up.</w:t>
      </w:r>
    </w:p>
    <w:p w14:paraId="00000047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Sales Pipeline Management:</w:t>
      </w:r>
    </w:p>
    <w:p w14:paraId="00000048">
      <w:pPr>
        <w:numPr>
          <w:ilvl w:val="0"/>
          <w:numId w:val="2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Visualize the sales pipeline using Kanban, list, and calendar views to track opportunities by stage (e.g., New, Qualified, Proposal, Won, Lost).</w:t>
      </w:r>
    </w:p>
    <w:p w14:paraId="00000049">
      <w:pPr>
        <w:numPr>
          <w:ilvl w:val="0"/>
          <w:numId w:val="21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Drag and drop opportunities between stages to update their status easily.</w:t>
      </w:r>
    </w:p>
    <w:p w14:paraId="0000004A">
      <w:pPr>
        <w:numPr>
          <w:ilvl w:val="0"/>
          <w:numId w:val="2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Customize pipeline stages according to your sales process.</w:t>
      </w:r>
    </w:p>
    <w:p w14:paraId="0000004B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Activity Scheduling and Management:</w:t>
      </w:r>
    </w:p>
    <w:p w14:paraId="0000004C">
      <w:pPr>
        <w:numPr>
          <w:ilvl w:val="0"/>
          <w:numId w:val="22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Schedule and manage activities such as calls, meetings, emails, or tasks directly from the CRM dashboard.</w:t>
      </w:r>
    </w:p>
    <w:p w14:paraId="0000004D">
      <w:pPr>
        <w:numPr>
          <w:ilvl w:val="0"/>
          <w:numId w:val="22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Set deadlines, reminders, and priorities for each activity.</w:t>
      </w:r>
    </w:p>
    <w:p w14:paraId="0000004E">
      <w:pPr>
        <w:numPr>
          <w:ilvl w:val="0"/>
          <w:numId w:val="22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Track completed and upcoming activities to ensure timely follow-ups.</w:t>
      </w:r>
    </w:p>
    <w:p w14:paraId="0000004F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Customer Insights and History:</w:t>
      </w:r>
    </w:p>
    <w:p w14:paraId="00000050">
      <w:pPr>
        <w:numPr>
          <w:ilvl w:val="0"/>
          <w:numId w:val="23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View detailed information about each customer, including contact details, communication history, sales history, and internal notes.</w:t>
      </w:r>
    </w:p>
    <w:p w14:paraId="00000051">
      <w:pPr>
        <w:numPr>
          <w:ilvl w:val="0"/>
          <w:numId w:val="23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Access a timeline of all interactions, including emails, meetings, and tasks, for better context in customer conversations.</w:t>
      </w:r>
    </w:p>
    <w:p w14:paraId="00000052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Advanced Filtering and Segmentation:</w:t>
      </w:r>
    </w:p>
    <w:p w14:paraId="00000053">
      <w:pPr>
        <w:numPr>
          <w:ilvl w:val="0"/>
          <w:numId w:val="24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advanced search and filtering tools to find specific leads or opportunities based on multiple criteria, such as region, industry, or status.</w:t>
      </w:r>
    </w:p>
    <w:p w14:paraId="00000054">
      <w:pPr>
        <w:numPr>
          <w:ilvl w:val="0"/>
          <w:numId w:val="24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Segment leads and opportunities by tags, sources, campaigns, or custom fields.</w:t>
      </w:r>
    </w:p>
    <w:p w14:paraId="00000055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Lead Scoring and Prioritization:</w:t>
      </w:r>
    </w:p>
    <w:p w14:paraId="00000056">
      <w:pPr>
        <w:numPr>
          <w:ilvl w:val="0"/>
          <w:numId w:val="25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Assign scores to leads based on specific criteria (e.g., demographics, behavior, or engagement) to prioritize high-potential leads.</w:t>
      </w:r>
    </w:p>
    <w:p w14:paraId="00000057">
      <w:pPr>
        <w:numPr>
          <w:ilvl w:val="0"/>
          <w:numId w:val="25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Customize scoring rules to align with your business strategy.</w:t>
      </w:r>
    </w:p>
    <w:p w14:paraId="00000058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Integration with Other Effezzient</w:t>
      </w:r>
      <w:r>
        <w:rPr>
          <w:rFonts w:hint="default" w:ascii="Times New Roman" w:hAnsi="Times New Roman" w:cs="Times New Roman"/>
          <w:b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Apps:</w:t>
      </w:r>
    </w:p>
    <w:p w14:paraId="00000059">
      <w:pPr>
        <w:numPr>
          <w:ilvl w:val="0"/>
          <w:numId w:val="26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Seamlessly integrate with other Effezzient</w:t>
      </w:r>
      <w:r>
        <w:rPr>
          <w:rFonts w:hint="default" w:ascii="Times New Roman" w:hAnsi="Times New Roman" w:cs="Times New Roman"/>
          <w:sz w:val="21"/>
          <w:szCs w:val="21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apps such as Sales, Email Marketing, Invoicing, Contacts, and Discuss.</w:t>
      </w:r>
    </w:p>
    <w:p w14:paraId="0000005A">
      <w:pPr>
        <w:numPr>
          <w:ilvl w:val="0"/>
          <w:numId w:val="26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Automatically link leads, opportunities, and sales orders across the platform to streamline sales processes.</w:t>
      </w:r>
    </w:p>
    <w:p w14:paraId="0000005B">
      <w:pPr>
        <w:spacing w:before="240" w:after="240"/>
        <w:rPr>
          <w:rFonts w:hint="default" w:ascii="Times New Roman" w:hAnsi="Times New Roman" w:cs="Times New Roman"/>
          <w:b/>
          <w:sz w:val="21"/>
          <w:szCs w:val="21"/>
        </w:rPr>
      </w:pPr>
    </w:p>
    <w:p w14:paraId="0000005C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Reporting and Analytics:</w:t>
      </w:r>
    </w:p>
    <w:p w14:paraId="0000005D">
      <w:pPr>
        <w:numPr>
          <w:ilvl w:val="0"/>
          <w:numId w:val="27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Access basic reports and dashboards to analyze sales performance, lead conversion rates, and pipeline health.</w:t>
      </w:r>
    </w:p>
    <w:p w14:paraId="0000005E">
      <w:pPr>
        <w:numPr>
          <w:ilvl w:val="0"/>
          <w:numId w:val="27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pre-built or custom reports to monitor key sales metrics and identify trends.</w:t>
      </w:r>
    </w:p>
    <w:p w14:paraId="0000005F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Lead Import and Export:</w:t>
      </w:r>
    </w:p>
    <w:p w14:paraId="00000060">
      <w:pPr>
        <w:numPr>
          <w:ilvl w:val="0"/>
          <w:numId w:val="28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Import leads from external sources, such as CSV or Excel files, to populate the CRM database.</w:t>
      </w:r>
    </w:p>
    <w:p w14:paraId="00000061">
      <w:pPr>
        <w:numPr>
          <w:ilvl w:val="0"/>
          <w:numId w:val="28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Export leads, opportunities, and customer data for external analysis or reporting.</w:t>
      </w:r>
    </w:p>
    <w:p w14:paraId="00000062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Customization and Flexibility:</w:t>
      </w:r>
    </w:p>
    <w:p w14:paraId="00000063">
      <w:pPr>
        <w:numPr>
          <w:ilvl w:val="0"/>
          <w:numId w:val="29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Customize fields, views, and filters to match your unique sales process.</w:t>
      </w:r>
    </w:p>
    <w:p w14:paraId="00000064">
      <w:pPr>
        <w:numPr>
          <w:ilvl w:val="0"/>
          <w:numId w:val="29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Create custom stages, tags, and scoring rules to fit your business needs.</w:t>
      </w:r>
    </w:p>
    <w:p w14:paraId="00000065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Email Integration:</w:t>
      </w:r>
    </w:p>
    <w:p w14:paraId="00000066">
      <w:pPr>
        <w:numPr>
          <w:ilvl w:val="0"/>
          <w:numId w:val="30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Send emails directly from the CRM app to leads and opportunities.</w:t>
      </w:r>
    </w:p>
    <w:p w14:paraId="00000067">
      <w:pPr>
        <w:numPr>
          <w:ilvl w:val="0"/>
          <w:numId w:val="30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Log incoming and outgoing emails to keep a complete communication history.</w:t>
      </w:r>
    </w:p>
    <w:p w14:paraId="00000068">
      <w:pPr>
        <w:spacing w:before="240" w:after="24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</w:rPr>
        <w:br w:type="page"/>
      </w:r>
    </w:p>
    <w:p w14:paraId="00000069">
      <w:pPr>
        <w:spacing w:before="240" w:after="240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Sales</w:t>
      </w:r>
      <w:r>
        <w:rPr>
          <w:rFonts w:hint="default" w:ascii="Times New Roman" w:hAnsi="Times New Roman" w:cs="Times New Roman"/>
          <w:b/>
          <w:sz w:val="28"/>
          <w:szCs w:val="28"/>
          <w:rtl w:val="0"/>
          <w:lang w:val="en-US"/>
        </w:rPr>
        <w:t>:</w:t>
      </w:r>
    </w:p>
    <w:p w14:paraId="0000006A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Quotation and Sales Order Management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6B">
      <w:pPr>
        <w:numPr>
          <w:ilvl w:val="0"/>
          <w:numId w:val="3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Create and send professional quotations to customers with a few clicks.</w:t>
      </w:r>
    </w:p>
    <w:p w14:paraId="0000006C">
      <w:pPr>
        <w:numPr>
          <w:ilvl w:val="0"/>
          <w:numId w:val="31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Convert quotations into sales orders when approved by customers.</w:t>
      </w:r>
    </w:p>
    <w:p w14:paraId="0000006D">
      <w:pPr>
        <w:numPr>
          <w:ilvl w:val="0"/>
          <w:numId w:val="3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Manage the entire sales order lifecycle, from creation to fulfillment.</w:t>
      </w:r>
    </w:p>
    <w:p w14:paraId="0000006E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Product Catalog Management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6F">
      <w:pPr>
        <w:numPr>
          <w:ilvl w:val="0"/>
          <w:numId w:val="32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Maintain a catalog of products and services with detailed descriptions, images, prices, and variants.</w:t>
      </w:r>
    </w:p>
    <w:p w14:paraId="00000070">
      <w:pPr>
        <w:numPr>
          <w:ilvl w:val="0"/>
          <w:numId w:val="32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Manage multiple product categories and variants (e.g., size, color) for better organization.</w:t>
      </w:r>
    </w:p>
    <w:p w14:paraId="00000071">
      <w:pPr>
        <w:numPr>
          <w:ilvl w:val="0"/>
          <w:numId w:val="32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Set and manage prices, discounts, and taxes for each product.</w:t>
      </w:r>
    </w:p>
    <w:p w14:paraId="00000072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Price Lists and Discounts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73">
      <w:pPr>
        <w:numPr>
          <w:ilvl w:val="0"/>
          <w:numId w:val="33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Create and manage multiple price lists based on customer segments, regions, or promotional campaigns.</w:t>
      </w:r>
    </w:p>
    <w:p w14:paraId="00000074">
      <w:pPr>
        <w:numPr>
          <w:ilvl w:val="0"/>
          <w:numId w:val="33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Define discount policies for specific customers, products, or product categories.</w:t>
      </w:r>
    </w:p>
    <w:p w14:paraId="00000075">
      <w:pPr>
        <w:numPr>
          <w:ilvl w:val="0"/>
          <w:numId w:val="33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Automatically apply price lists or discounts based on predefined rules.</w:t>
      </w:r>
    </w:p>
    <w:p w14:paraId="00000076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Customer Portal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77">
      <w:pPr>
        <w:numPr>
          <w:ilvl w:val="0"/>
          <w:numId w:val="34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Provide customers with access to a self-service portal where they can view quotations, sales orders, and invoices.</w:t>
      </w:r>
    </w:p>
    <w:p w14:paraId="00000078">
      <w:pPr>
        <w:numPr>
          <w:ilvl w:val="0"/>
          <w:numId w:val="34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Allow customers to accept or reject quotations directly through the portal.</w:t>
      </w:r>
    </w:p>
    <w:p w14:paraId="00000079">
      <w:pPr>
        <w:numPr>
          <w:ilvl w:val="0"/>
          <w:numId w:val="34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Enable customers to download documents and track their order status in real-time.</w:t>
      </w:r>
    </w:p>
    <w:p w14:paraId="0000007A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Invoicing and Payment Integration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7B">
      <w:pPr>
        <w:numPr>
          <w:ilvl w:val="0"/>
          <w:numId w:val="35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Generate invoices directly from sales orders with a single click.</w:t>
      </w:r>
    </w:p>
    <w:p w14:paraId="0000007C">
      <w:pPr>
        <w:numPr>
          <w:ilvl w:val="0"/>
          <w:numId w:val="35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Manage multiple invoicing methods, such as advance, partial, or full invoicing.</w:t>
      </w:r>
    </w:p>
    <w:p w14:paraId="0000007D">
      <w:pPr>
        <w:numPr>
          <w:ilvl w:val="0"/>
          <w:numId w:val="35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Integrate with the </w:t>
      </w:r>
      <w:r>
        <w:rPr>
          <w:rFonts w:hint="default" w:ascii="Times New Roman" w:hAnsi="Times New Roman" w:cs="Times New Roman"/>
          <w:b/>
          <w:sz w:val="21"/>
          <w:szCs w:val="21"/>
          <w:rtl w:val="0"/>
        </w:rPr>
        <w:t>Invoicing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 app to handle payments, track payment status, and reconcile accounts.</w:t>
      </w:r>
    </w:p>
    <w:p w14:paraId="0000007E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Sales Analytics and Reporting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7F">
      <w:pPr>
        <w:numPr>
          <w:ilvl w:val="0"/>
          <w:numId w:val="36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Access basic sales reports and dashboards to track sales performance, revenue, and customer behavior.</w:t>
      </w:r>
    </w:p>
    <w:p w14:paraId="00000080">
      <w:pPr>
        <w:numPr>
          <w:ilvl w:val="0"/>
          <w:numId w:val="36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Analyze sales data by product, salesperson, customer, region, and other criteria.</w:t>
      </w:r>
    </w:p>
    <w:p w14:paraId="00000081">
      <w:pPr>
        <w:numPr>
          <w:ilvl w:val="0"/>
          <w:numId w:val="36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pre-built or custom reports to gain insights into sales trends and identify growth opportunities.</w:t>
      </w:r>
    </w:p>
    <w:p w14:paraId="00000082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Communication and Collaboration Tools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83">
      <w:pPr>
        <w:numPr>
          <w:ilvl w:val="0"/>
          <w:numId w:val="37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Send emails directly from sales orders and quotations to communicate with customers.</w:t>
      </w:r>
    </w:p>
    <w:p w14:paraId="00000084">
      <w:pPr>
        <w:numPr>
          <w:ilvl w:val="0"/>
          <w:numId w:val="37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integrated messaging and notes to collaborate internally and keep records of discussions.</w:t>
      </w:r>
    </w:p>
    <w:p w14:paraId="00000085">
      <w:pPr>
        <w:numPr>
          <w:ilvl w:val="0"/>
          <w:numId w:val="37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Track all communications related to a sale in one place for easy reference.</w:t>
      </w:r>
    </w:p>
    <w:p w14:paraId="00000086">
      <w:pPr>
        <w:spacing w:before="240" w:after="240"/>
        <w:rPr>
          <w:rFonts w:hint="default" w:ascii="Times New Roman" w:hAnsi="Times New Roman" w:cs="Times New Roman"/>
          <w:b/>
          <w:sz w:val="21"/>
          <w:szCs w:val="21"/>
        </w:rPr>
      </w:pPr>
    </w:p>
    <w:p w14:paraId="00000087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Integration with Other Effezzient</w:t>
      </w:r>
      <w:r>
        <w:rPr>
          <w:rFonts w:hint="default" w:ascii="Times New Roman" w:hAnsi="Times New Roman" w:cs="Times New Roman"/>
          <w:b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Apps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88">
      <w:pPr>
        <w:numPr>
          <w:ilvl w:val="0"/>
          <w:numId w:val="38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Seamlessly integrate with other Effezzient</w:t>
      </w:r>
      <w:r>
        <w:rPr>
          <w:rFonts w:hint="default" w:ascii="Times New Roman" w:hAnsi="Times New Roman" w:cs="Times New Roman"/>
          <w:sz w:val="21"/>
          <w:szCs w:val="21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apps, such as </w:t>
      </w:r>
      <w:r>
        <w:rPr>
          <w:rFonts w:hint="default" w:ascii="Times New Roman" w:hAnsi="Times New Roman" w:cs="Times New Roman"/>
          <w:b/>
          <w:sz w:val="21"/>
          <w:szCs w:val="21"/>
          <w:rtl w:val="0"/>
        </w:rPr>
        <w:t>CRM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, </w:t>
      </w:r>
      <w:r>
        <w:rPr>
          <w:rFonts w:hint="default" w:ascii="Times New Roman" w:hAnsi="Times New Roman" w:cs="Times New Roman"/>
          <w:b/>
          <w:sz w:val="21"/>
          <w:szCs w:val="21"/>
          <w:rtl w:val="0"/>
        </w:rPr>
        <w:t>Inventory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, </w:t>
      </w:r>
      <w:r>
        <w:rPr>
          <w:rFonts w:hint="default" w:ascii="Times New Roman" w:hAnsi="Times New Roman" w:cs="Times New Roman"/>
          <w:b/>
          <w:sz w:val="21"/>
          <w:szCs w:val="21"/>
          <w:rtl w:val="0"/>
        </w:rPr>
        <w:t>Accounting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, and </w:t>
      </w:r>
      <w:r>
        <w:rPr>
          <w:rFonts w:hint="default" w:ascii="Times New Roman" w:hAnsi="Times New Roman" w:cs="Times New Roman"/>
          <w:b/>
          <w:sz w:val="21"/>
          <w:szCs w:val="21"/>
          <w:rtl w:val="0"/>
        </w:rPr>
        <w:t>Purchase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.</w:t>
      </w:r>
    </w:p>
    <w:p w14:paraId="00000089">
      <w:pPr>
        <w:numPr>
          <w:ilvl w:val="0"/>
          <w:numId w:val="38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Automatically update inventory levels based on sales orders and synchronize sales data across modules.</w:t>
      </w:r>
    </w:p>
    <w:p w14:paraId="0000008A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Sales Team Management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8B">
      <w:pPr>
        <w:numPr>
          <w:ilvl w:val="0"/>
          <w:numId w:val="39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Manage multiple sales teams and set sales targets and goals for each team or individual.</w:t>
      </w:r>
    </w:p>
    <w:p w14:paraId="0000008C">
      <w:pPr>
        <w:numPr>
          <w:ilvl w:val="0"/>
          <w:numId w:val="39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Assign specific customers or sales territories to sales representatives.</w:t>
      </w:r>
    </w:p>
    <w:p w14:paraId="0000008D">
      <w:pPr>
        <w:numPr>
          <w:ilvl w:val="0"/>
          <w:numId w:val="39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Track team performance and monitor sales activities.</w:t>
      </w:r>
    </w:p>
    <w:p w14:paraId="0000008E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Customizable Templates and Layouts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000008F">
      <w:pPr>
        <w:numPr>
          <w:ilvl w:val="0"/>
          <w:numId w:val="40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Use customizable templates for quotations, sales orders, and invoices to match your branding.</w:t>
      </w:r>
    </w:p>
    <w:p w14:paraId="00000090">
      <w:pPr>
        <w:numPr>
          <w:ilvl w:val="0"/>
          <w:numId w:val="40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Adjust document layouts, add custom fields, and modify content to meet specific business needs.</w:t>
      </w:r>
    </w:p>
    <w:p w14:paraId="00000091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Order Follow-up and Reminders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  <w:bookmarkStart w:id="0" w:name="_GoBack"/>
      <w:bookmarkEnd w:id="0"/>
    </w:p>
    <w:p w14:paraId="00000092">
      <w:pPr>
        <w:numPr>
          <w:ilvl w:val="0"/>
          <w:numId w:val="4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Set follow-up reminders for quotations and sales orders to ensure timely actions.</w:t>
      </w:r>
    </w:p>
    <w:p w14:paraId="00000093">
      <w:pPr>
        <w:numPr>
          <w:ilvl w:val="0"/>
          <w:numId w:val="4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rtl w:val="0"/>
        </w:rPr>
        <w:t>Send automatic follow-up emails to customers for pending quotations or orders</w:t>
      </w:r>
    </w:p>
    <w:p w14:paraId="00000094">
      <w:pPr>
        <w:spacing w:before="240" w:after="24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</w:rPr>
        <w:br w:type="page"/>
      </w:r>
    </w:p>
    <w:p w14:paraId="00000095">
      <w:pPr>
        <w:spacing w:before="240" w:after="240"/>
        <w:rPr>
          <w:rFonts w:hint="default" w:ascii="Times New Roman" w:hAnsi="Times New Roman" w:cs="Times New Roman"/>
          <w:sz w:val="20"/>
          <w:szCs w:val="20"/>
        </w:rPr>
      </w:pPr>
    </w:p>
    <w:p w14:paraId="00000096">
      <w:pPr>
        <w:spacing w:before="240" w:after="240"/>
        <w:rPr>
          <w:rFonts w:hint="default" w:ascii="Times New Roman" w:hAnsi="Times New Roman" w:cs="Times New Roman"/>
          <w:b/>
          <w:sz w:val="20"/>
          <w:szCs w:val="20"/>
        </w:rPr>
      </w:pPr>
    </w:p>
    <w:p w14:paraId="00000097">
      <w:pPr>
        <w:spacing w:before="240" w:after="240"/>
        <w:rPr>
          <w:rFonts w:hint="default" w:ascii="Times New Roman" w:hAnsi="Times New Roman" w:cs="Times New Roman"/>
          <w:sz w:val="20"/>
          <w:szCs w:val="20"/>
        </w:rPr>
      </w:pPr>
    </w:p>
    <w:p w14:paraId="00000098">
      <w:pPr>
        <w:ind w:left="0" w:firstLine="0"/>
        <w:rPr>
          <w:rFonts w:hint="default" w:ascii="Times New Roman" w:hAnsi="Times New Roman" w:cs="Times New Roman"/>
          <w:b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BB64CFA9"/>
    <w:multiLevelType w:val="multilevel"/>
    <w:tmpl w:val="BB64CF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11"/>
  </w:num>
  <w:num w:numId="3">
    <w:abstractNumId w:val="32"/>
  </w:num>
  <w:num w:numId="4">
    <w:abstractNumId w:val="9"/>
  </w:num>
  <w:num w:numId="5">
    <w:abstractNumId w:val="6"/>
  </w:num>
  <w:num w:numId="6">
    <w:abstractNumId w:val="19"/>
  </w:num>
  <w:num w:numId="7">
    <w:abstractNumId w:val="23"/>
  </w:num>
  <w:num w:numId="8">
    <w:abstractNumId w:val="36"/>
  </w:num>
  <w:num w:numId="9">
    <w:abstractNumId w:val="18"/>
  </w:num>
  <w:num w:numId="10">
    <w:abstractNumId w:val="2"/>
  </w:num>
  <w:num w:numId="11">
    <w:abstractNumId w:val="24"/>
  </w:num>
  <w:num w:numId="12">
    <w:abstractNumId w:val="33"/>
  </w:num>
  <w:num w:numId="13">
    <w:abstractNumId w:val="10"/>
  </w:num>
  <w:num w:numId="14">
    <w:abstractNumId w:val="29"/>
  </w:num>
  <w:num w:numId="15">
    <w:abstractNumId w:val="15"/>
  </w:num>
  <w:num w:numId="16">
    <w:abstractNumId w:val="22"/>
  </w:num>
  <w:num w:numId="17">
    <w:abstractNumId w:val="13"/>
  </w:num>
  <w:num w:numId="18">
    <w:abstractNumId w:val="12"/>
  </w:num>
  <w:num w:numId="19">
    <w:abstractNumId w:val="4"/>
  </w:num>
  <w:num w:numId="20">
    <w:abstractNumId w:val="28"/>
  </w:num>
  <w:num w:numId="21">
    <w:abstractNumId w:val="34"/>
  </w:num>
  <w:num w:numId="22">
    <w:abstractNumId w:val="20"/>
  </w:num>
  <w:num w:numId="23">
    <w:abstractNumId w:val="27"/>
  </w:num>
  <w:num w:numId="24">
    <w:abstractNumId w:val="5"/>
  </w:num>
  <w:num w:numId="25">
    <w:abstractNumId w:val="39"/>
  </w:num>
  <w:num w:numId="26">
    <w:abstractNumId w:val="37"/>
  </w:num>
  <w:num w:numId="27">
    <w:abstractNumId w:val="8"/>
  </w:num>
  <w:num w:numId="28">
    <w:abstractNumId w:val="35"/>
  </w:num>
  <w:num w:numId="29">
    <w:abstractNumId w:val="3"/>
  </w:num>
  <w:num w:numId="30">
    <w:abstractNumId w:val="26"/>
  </w:num>
  <w:num w:numId="31">
    <w:abstractNumId w:val="1"/>
  </w:num>
  <w:num w:numId="32">
    <w:abstractNumId w:val="31"/>
  </w:num>
  <w:num w:numId="33">
    <w:abstractNumId w:val="40"/>
  </w:num>
  <w:num w:numId="34">
    <w:abstractNumId w:val="0"/>
  </w:num>
  <w:num w:numId="35">
    <w:abstractNumId w:val="21"/>
  </w:num>
  <w:num w:numId="36">
    <w:abstractNumId w:val="30"/>
  </w:num>
  <w:num w:numId="37">
    <w:abstractNumId w:val="16"/>
  </w:num>
  <w:num w:numId="38">
    <w:abstractNumId w:val="14"/>
  </w:num>
  <w:num w:numId="39">
    <w:abstractNumId w:val="25"/>
  </w:num>
  <w:num w:numId="40">
    <w:abstractNumId w:val="38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E3A6D89"/>
    <w:rsid w:val="6BFF14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22</TotalTime>
  <ScaleCrop>false</ScaleCrop>
  <LinksUpToDate>false</LinksUpToDate>
  <Application>WPS Office_12.2.0.18283_F1E327BC-269C-435d-A152-05C5408002CA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2024-10-12T05:03:38Z</dcterms:created>
  <dc:creator>town</dc:creator>
  <cp:lastModifiedBy>town</cp:lastModifiedBy>
  <dcterms:modified xsi:type="dcterms:W3CDTF">2024-10-12T05:26:26Z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1C42C06F52B5470BB55CFEDBC541C44B_13</vt:lpwstr>
  </property>
</Properties>
</file>